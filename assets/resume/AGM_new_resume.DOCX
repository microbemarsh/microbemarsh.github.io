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BEB4878" w14:textId="77777777" w:rsidR="00C81527" w:rsidRDefault="00000000">
      <w:pPr>
        <w:pStyle w:val="divdocumentdivname"/>
        <w:pBdr>
          <w:top w:val="single" w:sz="8" w:space="0" w:color="1A409A"/>
          <w:bottom w:val="single" w:sz="8" w:space="8" w:color="1A409A"/>
        </w:pBdr>
        <w:spacing w:line="64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t>Austin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Marshall</w:t>
      </w:r>
    </w:p>
    <w:p w14:paraId="4C47F1AB" w14:textId="77777777" w:rsidR="00C81527" w:rsidRDefault="00C81527">
      <w:pPr>
        <w:pStyle w:val="divdocumentdivlowerborder"/>
        <w:spacing w:before="40"/>
      </w:pPr>
    </w:p>
    <w:p w14:paraId="7F0F114C" w14:textId="77777777" w:rsidR="00C81527" w:rsidRDefault="00000000">
      <w:pPr>
        <w:pStyle w:val="divaddress"/>
        <w:spacing w:before="120"/>
      </w:pPr>
      <w:r>
        <w:rPr>
          <w:rStyle w:val="span"/>
          <w:sz w:val="22"/>
          <w:szCs w:val="22"/>
        </w:rPr>
        <w:t>Alexandria Bay, NY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13607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(315) 681-7901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marshaag@clarkson.edu</w:t>
      </w:r>
      <w:r>
        <w:t xml:space="preserve"> </w:t>
      </w:r>
    </w:p>
    <w:p w14:paraId="00178B32" w14:textId="77777777" w:rsidR="00C81527" w:rsidRDefault="00000000">
      <w:pPr>
        <w:pStyle w:val="divdocumentdivheading"/>
        <w:tabs>
          <w:tab w:val="left" w:pos="4736"/>
          <w:tab w:val="left" w:pos="11160"/>
        </w:tabs>
        <w:spacing w:before="20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1A409A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1A409A"/>
          <w:sz w:val="30"/>
        </w:rPr>
        <w:tab/>
      </w:r>
    </w:p>
    <w:p w14:paraId="1ACDCA64" w14:textId="37831D54" w:rsidR="00C81527" w:rsidRDefault="00000000">
      <w:pPr>
        <w:pStyle w:val="divdocumentsinglecolumn"/>
        <w:spacing w:line="320" w:lineRule="atLeast"/>
        <w:rPr>
          <w:rStyle w:val="singlecolumnspanpaddedlinenth-child1"/>
        </w:rPr>
      </w:pPr>
      <w:r>
        <w:rPr>
          <w:rStyle w:val="singlecolumnspanpaddedlinenth-child1"/>
          <w:b/>
          <w:bCs/>
        </w:rPr>
        <w:t xml:space="preserve">Doctor of Philosophy: </w:t>
      </w:r>
      <w:r>
        <w:rPr>
          <w:rStyle w:val="singlecolumnspanpaddedlinenth-child1"/>
        </w:rPr>
        <w:t>Biotechnology, expected 05/2024</w:t>
      </w:r>
    </w:p>
    <w:p w14:paraId="3C0903C5" w14:textId="4B190320" w:rsidR="009147C9" w:rsidRDefault="009147C9" w:rsidP="009147C9">
      <w:pPr>
        <w:pStyle w:val="spanpaddedline"/>
        <w:spacing w:line="320" w:lineRule="atLeast"/>
        <w:rPr>
          <w:rStyle w:val="singlecolumnspanpaddedlinenth-child1"/>
        </w:rPr>
      </w:pPr>
      <w:r>
        <w:rPr>
          <w:rStyle w:val="spancompanyname"/>
        </w:rPr>
        <w:t>Clarkson University</w:t>
      </w:r>
      <w:r>
        <w:rPr>
          <w:rStyle w:val="span"/>
        </w:rPr>
        <w:t xml:space="preserve"> - Potsdam, NY</w:t>
      </w:r>
    </w:p>
    <w:p w14:paraId="63DA1E17" w14:textId="529B5A8C" w:rsidR="00C81527" w:rsidRDefault="00000000">
      <w:pPr>
        <w:pStyle w:val="divdocumentsinglecolumn"/>
        <w:spacing w:line="320" w:lineRule="atLeast"/>
      </w:pPr>
      <w:r>
        <w:rPr>
          <w:rStyle w:val="spandegree"/>
        </w:rPr>
        <w:t>Bachelor of Science</w:t>
      </w:r>
      <w:r>
        <w:rPr>
          <w:rStyle w:val="span"/>
        </w:rPr>
        <w:t>: Biomolecular Science</w:t>
      </w:r>
      <w:r>
        <w:rPr>
          <w:rStyle w:val="singlecolumnspanpaddedlinenth-child1"/>
        </w:rPr>
        <w:t xml:space="preserve"> 08/2017 -</w:t>
      </w:r>
      <w:r w:rsidR="00FC25FA">
        <w:rPr>
          <w:rStyle w:val="singlecolumnspanpaddedlinenth-child1"/>
        </w:rPr>
        <w:t xml:space="preserve"> </w:t>
      </w:r>
      <w:r>
        <w:rPr>
          <w:rStyle w:val="singlecolumnspanpaddedlinenth-child1"/>
        </w:rPr>
        <w:t>05/2020</w:t>
      </w:r>
    </w:p>
    <w:p w14:paraId="41C1484C" w14:textId="12DBC507" w:rsidR="00C81527" w:rsidRDefault="00000000" w:rsidP="008F7900">
      <w:pPr>
        <w:pStyle w:val="divdocumentsinglecolumn"/>
        <w:spacing w:line="320" w:lineRule="atLeast"/>
      </w:pPr>
      <w:r>
        <w:rPr>
          <w:rStyle w:val="singlecolumnspanpaddedlinenth-child1"/>
        </w:rPr>
        <w:t>Minor</w:t>
      </w:r>
      <w:r w:rsidR="00C55403">
        <w:rPr>
          <w:rStyle w:val="singlecolumnspanpaddedlinenth-child1"/>
        </w:rPr>
        <w:t>ed</w:t>
      </w:r>
      <w:r>
        <w:rPr>
          <w:rStyle w:val="singlecolumnspanpaddedlinenth-child1"/>
        </w:rPr>
        <w:t xml:space="preserve"> in Biomedical Engineering</w:t>
      </w:r>
    </w:p>
    <w:p w14:paraId="2EFF73B0" w14:textId="77777777" w:rsidR="00C81527" w:rsidRDefault="00000000">
      <w:pPr>
        <w:pStyle w:val="spanpaddedline"/>
        <w:spacing w:line="320" w:lineRule="atLeast"/>
      </w:pPr>
      <w:r>
        <w:rPr>
          <w:rStyle w:val="spancompanyname"/>
        </w:rPr>
        <w:t>Clarkson University</w:t>
      </w:r>
      <w:r>
        <w:rPr>
          <w:rStyle w:val="span"/>
        </w:rPr>
        <w:t xml:space="preserve"> - Potsdam, NY</w:t>
      </w:r>
    </w:p>
    <w:p w14:paraId="1905E5E1" w14:textId="77777777" w:rsidR="00C81527" w:rsidRDefault="00000000">
      <w:pPr>
        <w:pStyle w:val="divdocumentdivheading"/>
        <w:tabs>
          <w:tab w:val="left" w:pos="5053"/>
          <w:tab w:val="left" w:pos="11160"/>
        </w:tabs>
        <w:spacing w:before="20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1A409A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1A409A"/>
          <w:sz w:val="30"/>
        </w:rPr>
        <w:tab/>
      </w:r>
    </w:p>
    <w:tbl>
      <w:tblPr>
        <w:tblStyle w:val="divdocumenttable"/>
        <w:tblW w:w="11156" w:type="dxa"/>
        <w:tblInd w:w="5" w:type="dxa"/>
        <w:tblLayout w:type="fixed"/>
        <w:tblCellMar>
          <w:top w:w="5" w:type="dxa"/>
          <w:left w:w="5" w:type="dxa"/>
          <w:bottom w:w="5" w:type="dxa"/>
          <w:right w:w="5" w:type="dxa"/>
        </w:tblCellMar>
        <w:tblLook w:val="05E0" w:firstRow="1" w:lastRow="1" w:firstColumn="1" w:lastColumn="1" w:noHBand="0" w:noVBand="1"/>
      </w:tblPr>
      <w:tblGrid>
        <w:gridCol w:w="5579"/>
        <w:gridCol w:w="5577"/>
      </w:tblGrid>
      <w:tr w:rsidR="00C81527" w14:paraId="56470AE5" w14:textId="77777777">
        <w:tc>
          <w:tcPr>
            <w:tcW w:w="5578" w:type="dxa"/>
          </w:tcPr>
          <w:p w14:paraId="1250B265" w14:textId="77777777" w:rsidR="00C8152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</w:pPr>
            <w:r>
              <w:t>Metagenomic sequencing</w:t>
            </w:r>
          </w:p>
          <w:p w14:paraId="3CD8955F" w14:textId="4A93DEA1" w:rsidR="00C81527" w:rsidRDefault="00CC0639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</w:pPr>
            <w:r>
              <w:t>Nanopore sequencing</w:t>
            </w:r>
          </w:p>
          <w:p w14:paraId="5BE73EB1" w14:textId="77777777" w:rsidR="00C8152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</w:pPr>
            <w:r>
              <w:t>Illumina sequencing</w:t>
            </w:r>
          </w:p>
          <w:p w14:paraId="515CFCB1" w14:textId="77777777" w:rsidR="00C8152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</w:pPr>
            <w:r>
              <w:t>Linux OS</w:t>
            </w:r>
          </w:p>
          <w:p w14:paraId="7756FDD2" w14:textId="77777777" w:rsidR="00C81527" w:rsidRDefault="00000000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</w:pPr>
            <w:r>
              <w:t>R Language</w:t>
            </w:r>
          </w:p>
        </w:tc>
        <w:tc>
          <w:tcPr>
            <w:tcW w:w="5577" w:type="dxa"/>
            <w:tcBorders>
              <w:left w:val="single" w:sz="8" w:space="0" w:color="FEFDFD"/>
            </w:tcBorders>
            <w:tcMar>
              <w:left w:w="10" w:type="dxa"/>
            </w:tcMar>
          </w:tcPr>
          <w:p w14:paraId="5F54543A" w14:textId="77777777" w:rsidR="00C8152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</w:pPr>
            <w:r>
              <w:t>Amplicon sequencing</w:t>
            </w:r>
          </w:p>
          <w:p w14:paraId="4130277C" w14:textId="15EED405" w:rsidR="00C81527" w:rsidRDefault="00BF1F0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</w:pPr>
            <w:r>
              <w:t>Microbiology</w:t>
            </w:r>
          </w:p>
          <w:p w14:paraId="6F67A7E5" w14:textId="77777777" w:rsidR="00C8152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</w:pPr>
            <w:r>
              <w:t>Bioinformatics</w:t>
            </w:r>
          </w:p>
          <w:p w14:paraId="76A0F2F3" w14:textId="265DB5FE" w:rsidR="00C8152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</w:pPr>
            <w:r>
              <w:t xml:space="preserve">Experimental </w:t>
            </w:r>
            <w:r w:rsidR="00C55403">
              <w:t>note-taking</w:t>
            </w:r>
            <w:r>
              <w:t xml:space="preserve"> </w:t>
            </w:r>
          </w:p>
          <w:p w14:paraId="179550BC" w14:textId="77777777" w:rsidR="00C81527" w:rsidRDefault="00000000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</w:pPr>
            <w:r>
              <w:t>OSHA 40 HAZWOPER Certification</w:t>
            </w:r>
          </w:p>
        </w:tc>
      </w:tr>
    </w:tbl>
    <w:p w14:paraId="7E79E1C8" w14:textId="77777777" w:rsidR="00C81527" w:rsidRDefault="00000000">
      <w:pPr>
        <w:pStyle w:val="divdocumentdivheading"/>
        <w:tabs>
          <w:tab w:val="left" w:pos="4492"/>
          <w:tab w:val="left" w:pos="11160"/>
        </w:tabs>
        <w:spacing w:before="20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1A409A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1A409A"/>
          <w:sz w:val="30"/>
        </w:rPr>
        <w:tab/>
      </w:r>
    </w:p>
    <w:p w14:paraId="24D7B9C2" w14:textId="5F90D72A" w:rsidR="00C81527" w:rsidRDefault="00000000">
      <w:pPr>
        <w:pStyle w:val="divdocumentsinglecolumn"/>
        <w:spacing w:line="320" w:lineRule="atLeast"/>
      </w:pPr>
      <w:r>
        <w:rPr>
          <w:rStyle w:val="spanjobtitle"/>
        </w:rPr>
        <w:t>Graduate Teaching Assistant</w:t>
      </w:r>
      <w:r>
        <w:rPr>
          <w:rStyle w:val="span"/>
        </w:rPr>
        <w:t xml:space="preserve">, 08/2021 </w:t>
      </w:r>
      <w:r w:rsidR="00FC25FA">
        <w:rPr>
          <w:rStyle w:val="span"/>
        </w:rPr>
        <w:t>-</w:t>
      </w:r>
      <w:r>
        <w:rPr>
          <w:rStyle w:val="span"/>
        </w:rPr>
        <w:t xml:space="preserve"> Present</w:t>
      </w:r>
    </w:p>
    <w:p w14:paraId="02FE03F3" w14:textId="645189E8" w:rsidR="00C81527" w:rsidRDefault="00000000">
      <w:pPr>
        <w:pStyle w:val="spanpaddedline"/>
        <w:spacing w:line="320" w:lineRule="atLeast"/>
      </w:pPr>
      <w:r>
        <w:rPr>
          <w:rStyle w:val="spancompanyname"/>
        </w:rPr>
        <w:t>Clarkson University</w:t>
      </w:r>
      <w:r>
        <w:rPr>
          <w:rStyle w:val="span"/>
        </w:rPr>
        <w:t xml:space="preserve"> </w:t>
      </w:r>
      <w:r w:rsidR="008F7900">
        <w:rPr>
          <w:rStyle w:val="span"/>
        </w:rPr>
        <w:t>-</w:t>
      </w:r>
      <w:r>
        <w:rPr>
          <w:rStyle w:val="span"/>
        </w:rPr>
        <w:t xml:space="preserve"> Potsdam, </w:t>
      </w:r>
      <w:r w:rsidR="00E73ACD">
        <w:rPr>
          <w:rStyle w:val="span"/>
        </w:rPr>
        <w:t>NY</w:t>
      </w:r>
    </w:p>
    <w:p w14:paraId="4BAD6C1A" w14:textId="77777777" w:rsidR="00327A67" w:rsidRDefault="00000000" w:rsidP="00327A67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Anatomy and Physiology I Laboratory: Human Anatomy Cadaver Laboratory</w:t>
      </w:r>
    </w:p>
    <w:p w14:paraId="69D7D658" w14:textId="071ED694" w:rsidR="00F5180F" w:rsidRDefault="00F5180F" w:rsidP="00327A67">
      <w:pPr>
        <w:pStyle w:val="divdocumentulli"/>
        <w:spacing w:line="320" w:lineRule="atLeast"/>
        <w:ind w:left="460"/>
        <w:rPr>
          <w:rStyle w:val="span"/>
        </w:rPr>
      </w:pPr>
      <w:r>
        <w:rPr>
          <w:rStyle w:val="span"/>
        </w:rPr>
        <w:t xml:space="preserve">Utilized PT, OT, and PA cadaver dissections to teach undergraduate students the anatomy of the human body </w:t>
      </w:r>
    </w:p>
    <w:p w14:paraId="55C0B1BF" w14:textId="77777777" w:rsidR="00327A67" w:rsidRDefault="00000000" w:rsidP="00327A67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Anatomy and Physiology II Laboratory: Human Physiology Measurements Laboratory</w:t>
      </w:r>
    </w:p>
    <w:p w14:paraId="4E78BB52" w14:textId="5BDCD559" w:rsidR="00F5180F" w:rsidRDefault="00F5180F" w:rsidP="00327A67">
      <w:pPr>
        <w:pStyle w:val="divdocumentulli"/>
        <w:spacing w:line="320" w:lineRule="atLeast"/>
        <w:ind w:left="460"/>
        <w:rPr>
          <w:rStyle w:val="span"/>
        </w:rPr>
      </w:pPr>
      <w:r>
        <w:rPr>
          <w:rStyle w:val="span"/>
        </w:rPr>
        <w:t>Taught undergraduate students</w:t>
      </w:r>
      <w:r w:rsidR="00B31136">
        <w:rPr>
          <w:rStyle w:val="span"/>
        </w:rPr>
        <w:t xml:space="preserve"> the</w:t>
      </w:r>
      <w:r>
        <w:rPr>
          <w:rStyle w:val="span"/>
        </w:rPr>
        <w:t xml:space="preserve"> </w:t>
      </w:r>
      <w:r w:rsidR="00327A67">
        <w:rPr>
          <w:rStyle w:val="span"/>
        </w:rPr>
        <w:t xml:space="preserve">proper </w:t>
      </w:r>
      <w:r w:rsidR="00D91529">
        <w:rPr>
          <w:rStyle w:val="span"/>
        </w:rPr>
        <w:t xml:space="preserve">techniques for </w:t>
      </w:r>
      <w:r w:rsidR="00B54046">
        <w:rPr>
          <w:rStyle w:val="span"/>
        </w:rPr>
        <w:t xml:space="preserve">taking </w:t>
      </w:r>
      <w:r w:rsidR="00D91529">
        <w:rPr>
          <w:rStyle w:val="span"/>
        </w:rPr>
        <w:t xml:space="preserve">human physiological measurements </w:t>
      </w:r>
    </w:p>
    <w:p w14:paraId="241371B4" w14:textId="27A950C3" w:rsidR="00C81527" w:rsidRDefault="00000000">
      <w:pPr>
        <w:pStyle w:val="divdocumentsinglecolumn"/>
        <w:spacing w:before="200" w:line="320" w:lineRule="atLeast"/>
      </w:pPr>
      <w:r>
        <w:rPr>
          <w:rStyle w:val="spanjobtitle"/>
        </w:rPr>
        <w:t>Graduate Researcher</w:t>
      </w:r>
      <w:r>
        <w:rPr>
          <w:rStyle w:val="span"/>
        </w:rPr>
        <w:t xml:space="preserve">, 08/2020 </w:t>
      </w:r>
      <w:r w:rsidR="00FC25FA">
        <w:rPr>
          <w:rStyle w:val="span"/>
        </w:rPr>
        <w:t>-</w:t>
      </w:r>
      <w:r>
        <w:rPr>
          <w:rStyle w:val="span"/>
        </w:rPr>
        <w:t xml:space="preserve"> Present</w:t>
      </w:r>
    </w:p>
    <w:p w14:paraId="18FDC87B" w14:textId="197A3AC0" w:rsidR="00C81527" w:rsidRDefault="00000000">
      <w:pPr>
        <w:pStyle w:val="spanpaddedline"/>
        <w:spacing w:line="320" w:lineRule="atLeast"/>
      </w:pPr>
      <w:r>
        <w:rPr>
          <w:rStyle w:val="spancompanyname"/>
        </w:rPr>
        <w:t>Clarkson University</w:t>
      </w:r>
      <w:r>
        <w:rPr>
          <w:rStyle w:val="span"/>
        </w:rPr>
        <w:t xml:space="preserve"> </w:t>
      </w:r>
      <w:r w:rsidR="008F7900">
        <w:rPr>
          <w:rStyle w:val="span"/>
        </w:rPr>
        <w:t xml:space="preserve">- </w:t>
      </w:r>
      <w:r>
        <w:rPr>
          <w:rStyle w:val="span"/>
        </w:rPr>
        <w:t xml:space="preserve">Potsdam, </w:t>
      </w:r>
      <w:r w:rsidR="00E73ACD">
        <w:rPr>
          <w:rStyle w:val="span"/>
        </w:rPr>
        <w:t>NY</w:t>
      </w:r>
    </w:p>
    <w:p w14:paraId="70AC3856" w14:textId="77777777" w:rsidR="001D4D38" w:rsidRDefault="00000000" w:rsidP="00B31136">
      <w:pPr>
        <w:pStyle w:val="p"/>
        <w:spacing w:line="320" w:lineRule="atLeast"/>
        <w:rPr>
          <w:rStyle w:val="span"/>
        </w:rPr>
      </w:pPr>
      <w:r>
        <w:rPr>
          <w:rStyle w:val="span"/>
        </w:rPr>
        <w:t>CMI Laboratory</w:t>
      </w:r>
    </w:p>
    <w:p w14:paraId="22221837" w14:textId="77777777" w:rsidR="001D4D38" w:rsidRDefault="001D4D38" w:rsidP="001D4D38">
      <w:pPr>
        <w:pStyle w:val="p"/>
        <w:numPr>
          <w:ilvl w:val="0"/>
          <w:numId w:val="7"/>
        </w:numPr>
        <w:spacing w:line="320" w:lineRule="atLeast"/>
        <w:rPr>
          <w:rStyle w:val="span"/>
        </w:rPr>
      </w:pPr>
      <w:r>
        <w:rPr>
          <w:rStyle w:val="span"/>
        </w:rPr>
        <w:t>Developed workflows to sequence and analyze environmental microbiomes using nanopore sequencing and high-performance computing systems</w:t>
      </w:r>
    </w:p>
    <w:p w14:paraId="6D8DE7D0" w14:textId="77777777" w:rsidR="001D4D38" w:rsidRDefault="001D4D38" w:rsidP="001D4D38">
      <w:pPr>
        <w:pStyle w:val="p"/>
        <w:numPr>
          <w:ilvl w:val="0"/>
          <w:numId w:val="7"/>
        </w:numPr>
        <w:spacing w:line="320" w:lineRule="atLeast"/>
        <w:rPr>
          <w:rStyle w:val="span"/>
        </w:rPr>
      </w:pPr>
      <w:r>
        <w:rPr>
          <w:rStyle w:val="span"/>
        </w:rPr>
        <w:t>Mentored graduate and undergraduate students in processing environmental and cultured samples</w:t>
      </w:r>
    </w:p>
    <w:p w14:paraId="45E4AD28" w14:textId="750AB998" w:rsidR="00582F5B" w:rsidRDefault="001D4D38" w:rsidP="00582F5B">
      <w:pPr>
        <w:pStyle w:val="p"/>
        <w:numPr>
          <w:ilvl w:val="0"/>
          <w:numId w:val="7"/>
        </w:numPr>
        <w:spacing w:line="320" w:lineRule="atLeast"/>
        <w:rPr>
          <w:rStyle w:val="span"/>
        </w:rPr>
      </w:pPr>
      <w:r>
        <w:rPr>
          <w:rStyle w:val="span"/>
        </w:rPr>
        <w:t>Presented work at the 2022 Microbiology of the Built Environment Gordon Research conference (MoBE) as well as the 2021 and 2022 American Association of Aerosol Research conferences</w:t>
      </w:r>
      <w:r w:rsidR="00000000">
        <w:rPr>
          <w:rStyle w:val="span"/>
        </w:rPr>
        <w:t xml:space="preserve"> </w:t>
      </w:r>
      <w:r>
        <w:rPr>
          <w:rStyle w:val="span"/>
        </w:rPr>
        <w:t>(AAAR)</w:t>
      </w:r>
    </w:p>
    <w:p w14:paraId="377EF5FB" w14:textId="77777777" w:rsidR="00582F5B" w:rsidRDefault="00582F5B" w:rsidP="00582F5B">
      <w:pPr>
        <w:pStyle w:val="p"/>
        <w:spacing w:line="320" w:lineRule="atLeast"/>
        <w:ind w:left="720"/>
        <w:rPr>
          <w:rStyle w:val="span"/>
        </w:rPr>
      </w:pPr>
    </w:p>
    <w:p w14:paraId="49890ADC" w14:textId="1B864515" w:rsidR="00C81527" w:rsidRDefault="00000000">
      <w:pPr>
        <w:pStyle w:val="p"/>
        <w:spacing w:line="320" w:lineRule="atLeast"/>
        <w:rPr>
          <w:b/>
          <w:bCs/>
        </w:rPr>
      </w:pPr>
      <w:r>
        <w:rPr>
          <w:b/>
          <w:bCs/>
        </w:rPr>
        <w:t xml:space="preserve">Product Development Intern </w:t>
      </w:r>
      <w:r>
        <w:t xml:space="preserve">05/2020 </w:t>
      </w:r>
      <w:r w:rsidR="00FC25FA">
        <w:t>-</w:t>
      </w:r>
      <w:r>
        <w:t xml:space="preserve"> 08/2020</w:t>
      </w:r>
    </w:p>
    <w:p w14:paraId="2972647A" w14:textId="2658DF6E" w:rsidR="00C81527" w:rsidRDefault="00000000">
      <w:pPr>
        <w:pStyle w:val="p"/>
        <w:spacing w:line="320" w:lineRule="atLeast"/>
        <w:rPr>
          <w:b/>
          <w:bCs/>
        </w:rPr>
      </w:pPr>
      <w:r>
        <w:rPr>
          <w:b/>
          <w:bCs/>
        </w:rPr>
        <w:t>Envirologix Inc.</w:t>
      </w:r>
      <w:r>
        <w:t xml:space="preserve"> </w:t>
      </w:r>
      <w:r w:rsidR="008F7900">
        <w:t xml:space="preserve">- </w:t>
      </w:r>
      <w:r>
        <w:t>Portland, ME</w:t>
      </w:r>
    </w:p>
    <w:p w14:paraId="24856BE5" w14:textId="77777777" w:rsidR="00C8152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Created antibody nanoparticle conjugates and developed lateral flow assays for zearalenone and deoxynivalenol mycotoxins within grain samples</w:t>
      </w:r>
    </w:p>
    <w:p w14:paraId="63CFA385" w14:textId="268D493F" w:rsidR="00582F5B" w:rsidRDefault="00000000" w:rsidP="00582F5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Maintained mammalian cell cultures for antibody production</w:t>
      </w:r>
    </w:p>
    <w:p w14:paraId="7CC2ED0A" w14:textId="5501DCF4" w:rsidR="00C81527" w:rsidRDefault="00000000">
      <w:pPr>
        <w:pStyle w:val="divdocumentsinglecolumn"/>
        <w:spacing w:before="200" w:line="320" w:lineRule="atLeast"/>
      </w:pPr>
      <w:r>
        <w:rPr>
          <w:rStyle w:val="spanjobtitle"/>
        </w:rPr>
        <w:t>Renewable Energy Installer</w:t>
      </w:r>
      <w:r>
        <w:rPr>
          <w:rStyle w:val="span"/>
        </w:rPr>
        <w:t xml:space="preserve">, 11/2015 </w:t>
      </w:r>
      <w:r w:rsidR="00FC25FA">
        <w:rPr>
          <w:rStyle w:val="span"/>
        </w:rPr>
        <w:t>-</w:t>
      </w:r>
      <w:r>
        <w:rPr>
          <w:rStyle w:val="span"/>
        </w:rPr>
        <w:t xml:space="preserve"> 08/2019</w:t>
      </w:r>
      <w:r>
        <w:rPr>
          <w:rStyle w:val="spanpaddedlineCharacter"/>
        </w:rPr>
        <w:t xml:space="preserve"> </w:t>
      </w:r>
    </w:p>
    <w:p w14:paraId="5D0CA69F" w14:textId="3B6B5D61" w:rsidR="00C81527" w:rsidRDefault="00000000">
      <w:pPr>
        <w:pStyle w:val="spanpaddedline"/>
        <w:spacing w:line="320" w:lineRule="atLeast"/>
      </w:pPr>
      <w:r>
        <w:rPr>
          <w:rStyle w:val="spancompanyname"/>
        </w:rPr>
        <w:t>Fourth Coast Inc.</w:t>
      </w:r>
      <w:r>
        <w:rPr>
          <w:rStyle w:val="span"/>
        </w:rPr>
        <w:t xml:space="preserve"> </w:t>
      </w:r>
      <w:r w:rsidR="008F7900">
        <w:rPr>
          <w:rStyle w:val="span"/>
        </w:rPr>
        <w:t>-</w:t>
      </w:r>
      <w:r>
        <w:rPr>
          <w:rStyle w:val="span"/>
        </w:rPr>
        <w:t xml:space="preserve"> Clayton, NY</w:t>
      </w:r>
    </w:p>
    <w:p w14:paraId="496103B1" w14:textId="7D832674" w:rsidR="00C8152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Installed solar systems, geothermal systems, backup generators</w:t>
      </w:r>
      <w:r w:rsidR="00C55403">
        <w:rPr>
          <w:rStyle w:val="span"/>
        </w:rPr>
        <w:t>,</w:t>
      </w:r>
      <w:r>
        <w:rPr>
          <w:rStyle w:val="span"/>
        </w:rPr>
        <w:t xml:space="preserve"> and heat pumps</w:t>
      </w:r>
    </w:p>
    <w:p w14:paraId="29D786A7" w14:textId="77777777" w:rsidR="00C81527" w:rsidRDefault="00000000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rPr>
          <w:rStyle w:val="span"/>
        </w:rPr>
        <w:t>Worked in municipal and residential settings</w:t>
      </w:r>
    </w:p>
    <w:p w14:paraId="2D8336A6" w14:textId="77777777" w:rsidR="00C55403" w:rsidRDefault="00C55403">
      <w:pPr>
        <w:pStyle w:val="divdocumentulli"/>
        <w:spacing w:line="320" w:lineRule="atLeast"/>
        <w:rPr>
          <w:rStyle w:val="span"/>
        </w:rPr>
      </w:pPr>
    </w:p>
    <w:p w14:paraId="05B4E24B" w14:textId="77777777" w:rsidR="00C81527" w:rsidRDefault="00000000">
      <w:pPr>
        <w:pStyle w:val="divdocumentdivheading"/>
        <w:tabs>
          <w:tab w:val="left" w:pos="4054"/>
          <w:tab w:val="left" w:pos="11160"/>
        </w:tabs>
        <w:spacing w:before="200" w:line="320" w:lineRule="atLeast"/>
        <w:jc w:val="center"/>
        <w:rPr>
          <w:smallCaps/>
        </w:rPr>
      </w:pPr>
      <w:r>
        <w:rPr>
          <w:smallCaps/>
        </w:rPr>
        <w:lastRenderedPageBreak/>
        <w:t xml:space="preserve"> </w:t>
      </w:r>
      <w:r>
        <w:rPr>
          <w:strike/>
          <w:color w:val="1A409A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Relevant Experience   </w:t>
      </w:r>
      <w:r>
        <w:rPr>
          <w:strike/>
          <w:color w:val="1A409A"/>
          <w:sz w:val="30"/>
        </w:rPr>
        <w:tab/>
      </w:r>
    </w:p>
    <w:p w14:paraId="4172BB62" w14:textId="77777777" w:rsidR="00575BC5" w:rsidRDefault="00000000">
      <w:pPr>
        <w:pStyle w:val="p"/>
        <w:spacing w:line="320" w:lineRule="atLeast"/>
        <w:rPr>
          <w:rStyle w:val="Strong1"/>
          <w:b/>
          <w:bCs/>
        </w:rPr>
      </w:pPr>
      <w:r>
        <w:rPr>
          <w:rStyle w:val="Strong1"/>
          <w:b/>
          <w:bCs/>
        </w:rPr>
        <w:t>M</w:t>
      </w:r>
      <w:r w:rsidR="00BF1F03">
        <w:rPr>
          <w:rStyle w:val="Strong1"/>
          <w:b/>
          <w:bCs/>
        </w:rPr>
        <w:t>icrob</w:t>
      </w:r>
      <w:r>
        <w:rPr>
          <w:rStyle w:val="Strong1"/>
          <w:b/>
          <w:bCs/>
        </w:rPr>
        <w:t>iolog</w:t>
      </w:r>
      <w:r w:rsidR="00BF1F03">
        <w:rPr>
          <w:rStyle w:val="Strong1"/>
          <w:b/>
          <w:bCs/>
        </w:rPr>
        <w:t>ical</w:t>
      </w:r>
      <w:r>
        <w:rPr>
          <w:rStyle w:val="Strong1"/>
          <w:b/>
          <w:bCs/>
        </w:rPr>
        <w:t xml:space="preserve"> Techniques</w:t>
      </w:r>
    </w:p>
    <w:p w14:paraId="7BC30206" w14:textId="77777777" w:rsidR="00575BC5" w:rsidRDefault="00575BC5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Bioaerosol sampling techniques</w:t>
      </w:r>
      <w:r>
        <w:t xml:space="preserve"> </w:t>
      </w:r>
    </w:p>
    <w:p w14:paraId="1A43D42E" w14:textId="282DDFD9" w:rsidR="00575BC5" w:rsidRDefault="00575BC5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Bacterial screening and inoculation</w:t>
      </w:r>
    </w:p>
    <w:p w14:paraId="0B469542" w14:textId="51884146" w:rsidR="00575BC5" w:rsidRDefault="00F5180F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DNA and RNA extraction</w:t>
      </w:r>
    </w:p>
    <w:p w14:paraId="4F7F6582" w14:textId="35BB7EF7" w:rsidR="00575BC5" w:rsidRDefault="00F5180F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SPRI bead-based DNA purification</w:t>
      </w:r>
    </w:p>
    <w:p w14:paraId="75029614" w14:textId="7F4480FC" w:rsidR="00F5180F" w:rsidRDefault="00F5180F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Gel Electrophoresis methods</w:t>
      </w:r>
    </w:p>
    <w:p w14:paraId="57B8B645" w14:textId="73F4B0AA" w:rsidR="00575BC5" w:rsidRDefault="00F5180F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Eukaryotic mRNA isolation</w:t>
      </w:r>
    </w:p>
    <w:p w14:paraId="402F7B30" w14:textId="62BFB647" w:rsidR="00575BC5" w:rsidRDefault="00F5180F" w:rsidP="00575BC5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Prokaryotic ribosomal RNA depletion</w:t>
      </w:r>
    </w:p>
    <w:p w14:paraId="2645B6C4" w14:textId="57EA6F21" w:rsidR="00C81527" w:rsidRDefault="00F5180F" w:rsidP="00F5180F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 xml:space="preserve">Oxford Nanopore Technologies </w:t>
      </w:r>
      <w:r>
        <w:t>DNA and RNA sequencing</w:t>
      </w:r>
    </w:p>
    <w:p w14:paraId="7615774F" w14:textId="77777777" w:rsidR="00C55403" w:rsidRDefault="00C55403">
      <w:pPr>
        <w:pStyle w:val="p"/>
        <w:spacing w:line="320" w:lineRule="atLeast"/>
      </w:pPr>
    </w:p>
    <w:p w14:paraId="5B81486E" w14:textId="22E808D1" w:rsidR="00C81527" w:rsidRDefault="00000000">
      <w:pPr>
        <w:pStyle w:val="p"/>
        <w:spacing w:line="320" w:lineRule="atLeast"/>
      </w:pPr>
      <w:r>
        <w:rPr>
          <w:rStyle w:val="Strong1"/>
          <w:b/>
          <w:bCs/>
        </w:rPr>
        <w:t xml:space="preserve">Bioinformatic </w:t>
      </w:r>
      <w:r w:rsidR="006F439D">
        <w:rPr>
          <w:rStyle w:val="Strong1"/>
          <w:b/>
          <w:bCs/>
        </w:rPr>
        <w:t>E</w:t>
      </w:r>
      <w:r>
        <w:rPr>
          <w:rStyle w:val="Strong1"/>
          <w:b/>
          <w:bCs/>
        </w:rPr>
        <w:t>xperience</w:t>
      </w:r>
    </w:p>
    <w:p w14:paraId="39872A1E" w14:textId="251B3B01" w:rsidR="007902BE" w:rsidRDefault="007902BE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t>Nanopore 16S rRNA gene classification methods</w:t>
      </w:r>
    </w:p>
    <w:p w14:paraId="019F80CF" w14:textId="5A0F9B4A" w:rsidR="007902BE" w:rsidRDefault="007902BE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t>Nanopore metagenomic sequencing assembly methods</w:t>
      </w:r>
    </w:p>
    <w:p w14:paraId="4D104979" w14:textId="4A1A06E9" w:rsidR="007902BE" w:rsidRDefault="007902BE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t>Nanopore-Illumina hybrid sequencing assembly analysis</w:t>
      </w:r>
    </w:p>
    <w:p w14:paraId="56498ABF" w14:textId="2BC47A04" w:rsidR="007902BE" w:rsidRDefault="00575BC5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</w:rPr>
      </w:pPr>
      <w:r>
        <w:t>Illumina metagenomic assembly</w:t>
      </w:r>
    </w:p>
    <w:p w14:paraId="5E318066" w14:textId="4F7A8DAE" w:rsidR="007902BE" w:rsidRDefault="00575BC5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Metagenome-assembled genome (MAG) analyses</w:t>
      </w:r>
    </w:p>
    <w:p w14:paraId="2B9A3856" w14:textId="23A2E5C9" w:rsidR="00575BC5" w:rsidRDefault="00575BC5" w:rsidP="002449D1">
      <w:pPr>
        <w:pStyle w:val="divdocumentulli"/>
        <w:numPr>
          <w:ilvl w:val="0"/>
          <w:numId w:val="4"/>
        </w:numPr>
        <w:spacing w:line="320" w:lineRule="atLeast"/>
        <w:ind w:left="460" w:hanging="210"/>
      </w:pPr>
      <w:r>
        <w:t>Metatranscriptomic analyses from metagenome-assembled genomes</w:t>
      </w:r>
    </w:p>
    <w:p w14:paraId="3B5625D0" w14:textId="72F57593" w:rsidR="006F439D" w:rsidRDefault="006F439D" w:rsidP="006F439D">
      <w:pPr>
        <w:pStyle w:val="divdocumentulli"/>
        <w:spacing w:line="320" w:lineRule="atLeast"/>
      </w:pPr>
    </w:p>
    <w:p w14:paraId="0B1A92C6" w14:textId="7DA5F426" w:rsidR="006F439D" w:rsidRDefault="006F439D" w:rsidP="006F439D">
      <w:pPr>
        <w:pStyle w:val="p"/>
        <w:spacing w:line="320" w:lineRule="atLeast"/>
        <w:rPr>
          <w:rStyle w:val="Strong1"/>
          <w:b/>
          <w:bCs/>
        </w:rPr>
      </w:pPr>
      <w:r>
        <w:rPr>
          <w:rStyle w:val="Strong1"/>
          <w:b/>
          <w:bCs/>
        </w:rPr>
        <w:t>Published Literature</w:t>
      </w:r>
    </w:p>
    <w:p w14:paraId="634067A6" w14:textId="77777777" w:rsidR="006F439D" w:rsidRDefault="006F439D" w:rsidP="006F439D">
      <w:pPr>
        <w:suppressAutoHyphens w:val="0"/>
        <w:spacing w:line="240" w:lineRule="auto"/>
      </w:pPr>
    </w:p>
    <w:p w14:paraId="741CF9A7" w14:textId="32013BAF" w:rsidR="006F439D" w:rsidRDefault="006F439D" w:rsidP="005839A8">
      <w:pPr>
        <w:pStyle w:val="ListParagraph"/>
        <w:numPr>
          <w:ilvl w:val="0"/>
          <w:numId w:val="8"/>
        </w:numPr>
        <w:suppressAutoHyphens w:val="0"/>
        <w:spacing w:line="240" w:lineRule="auto"/>
      </w:pPr>
      <w:r w:rsidRPr="006F439D">
        <w:t xml:space="preserve">Marshall, A. </w:t>
      </w:r>
      <w:r w:rsidRPr="005839A8">
        <w:rPr>
          <w:i/>
          <w:iCs/>
        </w:rPr>
        <w:t>et al.</w:t>
      </w:r>
      <w:r w:rsidRPr="006F439D">
        <w:t xml:space="preserve"> Application of nanopore sequencing for accurate identification of bacterial colonies. (2023) doi:10.1101/2023.01.03.522650. </w:t>
      </w:r>
    </w:p>
    <w:p w14:paraId="5BB7BA3E" w14:textId="3270C101" w:rsidR="006F439D" w:rsidRDefault="006F439D" w:rsidP="006F439D">
      <w:pPr>
        <w:suppressAutoHyphens w:val="0"/>
        <w:spacing w:line="240" w:lineRule="auto"/>
      </w:pPr>
    </w:p>
    <w:p w14:paraId="02EAAADE" w14:textId="0248602C" w:rsidR="006F439D" w:rsidRPr="006F439D" w:rsidRDefault="006F439D" w:rsidP="005839A8">
      <w:pPr>
        <w:pStyle w:val="ListParagraph"/>
        <w:numPr>
          <w:ilvl w:val="0"/>
          <w:numId w:val="8"/>
        </w:numPr>
        <w:suppressAutoHyphens w:val="0"/>
        <w:spacing w:line="240" w:lineRule="auto"/>
      </w:pPr>
      <w:r w:rsidRPr="006F439D">
        <w:t xml:space="preserve">Banerjee, G. </w:t>
      </w:r>
      <w:r w:rsidRPr="005839A8">
        <w:rPr>
          <w:i/>
          <w:iCs/>
        </w:rPr>
        <w:t>et al.</w:t>
      </w:r>
      <w:r w:rsidRPr="006F439D">
        <w:t xml:space="preserve"> Application of advanced genomic tools in food safety rapid diagnostics: challenges and opportunities. </w:t>
      </w:r>
      <w:proofErr w:type="spellStart"/>
      <w:r w:rsidRPr="005839A8">
        <w:rPr>
          <w:i/>
          <w:iCs/>
        </w:rPr>
        <w:t>Curr</w:t>
      </w:r>
      <w:proofErr w:type="spellEnd"/>
      <w:r w:rsidRPr="005839A8">
        <w:rPr>
          <w:i/>
          <w:iCs/>
        </w:rPr>
        <w:t xml:space="preserve"> </w:t>
      </w:r>
      <w:proofErr w:type="spellStart"/>
      <w:r w:rsidRPr="005839A8">
        <w:rPr>
          <w:i/>
          <w:iCs/>
        </w:rPr>
        <w:t>Opin</w:t>
      </w:r>
      <w:proofErr w:type="spellEnd"/>
      <w:r w:rsidRPr="005839A8">
        <w:rPr>
          <w:i/>
          <w:iCs/>
        </w:rPr>
        <w:t xml:space="preserve"> Food Sci</w:t>
      </w:r>
      <w:r w:rsidRPr="006F439D">
        <w:t xml:space="preserve"> 100886 (2022) </w:t>
      </w:r>
      <w:proofErr w:type="gramStart"/>
      <w:r w:rsidRPr="006F439D">
        <w:t>doi:10.1016/j.cofs</w:t>
      </w:r>
      <w:proofErr w:type="gramEnd"/>
      <w:r w:rsidRPr="006F439D">
        <w:t xml:space="preserve">.2022.100886. </w:t>
      </w:r>
    </w:p>
    <w:p w14:paraId="2AA9188F" w14:textId="77777777" w:rsidR="006F439D" w:rsidRDefault="006F439D" w:rsidP="006F439D">
      <w:pPr>
        <w:suppressAutoHyphens w:val="0"/>
        <w:spacing w:line="240" w:lineRule="auto"/>
      </w:pPr>
    </w:p>
    <w:p w14:paraId="4DAC8083" w14:textId="77777777" w:rsidR="006F439D" w:rsidRDefault="006F439D" w:rsidP="006F439D">
      <w:pPr>
        <w:pStyle w:val="divdocumentulli"/>
        <w:spacing w:line="320" w:lineRule="atLeast"/>
        <w:rPr>
          <w:rStyle w:val="span"/>
        </w:rPr>
      </w:pPr>
    </w:p>
    <w:p w14:paraId="09C48BE4" w14:textId="25C420B6" w:rsidR="00C81527" w:rsidRDefault="00C81527">
      <w:pPr>
        <w:pStyle w:val="p"/>
        <w:spacing w:line="320" w:lineRule="atLeast"/>
      </w:pPr>
    </w:p>
    <w:sectPr w:rsidR="00C81527">
      <w:pgSz w:w="12240" w:h="15840"/>
      <w:pgMar w:top="440" w:right="540" w:bottom="440" w:left="5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5539E"/>
    <w:multiLevelType w:val="hybridMultilevel"/>
    <w:tmpl w:val="4EB04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E6169"/>
    <w:multiLevelType w:val="multilevel"/>
    <w:tmpl w:val="C6A437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1F64CA"/>
    <w:multiLevelType w:val="multilevel"/>
    <w:tmpl w:val="B4F47A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06F14FA"/>
    <w:multiLevelType w:val="multilevel"/>
    <w:tmpl w:val="C6A437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7206580"/>
    <w:multiLevelType w:val="hybridMultilevel"/>
    <w:tmpl w:val="6D141B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227EF"/>
    <w:multiLevelType w:val="multilevel"/>
    <w:tmpl w:val="7A1E77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D6933EE"/>
    <w:multiLevelType w:val="multilevel"/>
    <w:tmpl w:val="FC54E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1D12DEB"/>
    <w:multiLevelType w:val="multilevel"/>
    <w:tmpl w:val="89AC2D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35858484">
    <w:abstractNumId w:val="2"/>
  </w:num>
  <w:num w:numId="2" w16cid:durableId="998579213">
    <w:abstractNumId w:val="7"/>
  </w:num>
  <w:num w:numId="3" w16cid:durableId="857620802">
    <w:abstractNumId w:val="3"/>
  </w:num>
  <w:num w:numId="4" w16cid:durableId="240287738">
    <w:abstractNumId w:val="5"/>
  </w:num>
  <w:num w:numId="5" w16cid:durableId="1966542364">
    <w:abstractNumId w:val="6"/>
  </w:num>
  <w:num w:numId="6" w16cid:durableId="269551674">
    <w:abstractNumId w:val="4"/>
  </w:num>
  <w:num w:numId="7" w16cid:durableId="1608002523">
    <w:abstractNumId w:val="1"/>
  </w:num>
  <w:num w:numId="8" w16cid:durableId="16220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27"/>
    <w:rsid w:val="001D4D38"/>
    <w:rsid w:val="002449D1"/>
    <w:rsid w:val="00252B7B"/>
    <w:rsid w:val="002B40FC"/>
    <w:rsid w:val="00311107"/>
    <w:rsid w:val="00327A67"/>
    <w:rsid w:val="004D22B9"/>
    <w:rsid w:val="00574667"/>
    <w:rsid w:val="00575BC5"/>
    <w:rsid w:val="005823D2"/>
    <w:rsid w:val="00582F5B"/>
    <w:rsid w:val="005839A8"/>
    <w:rsid w:val="00667258"/>
    <w:rsid w:val="006F439D"/>
    <w:rsid w:val="007902BE"/>
    <w:rsid w:val="008F7900"/>
    <w:rsid w:val="009147C9"/>
    <w:rsid w:val="00AD0E57"/>
    <w:rsid w:val="00B31136"/>
    <w:rsid w:val="00B54046"/>
    <w:rsid w:val="00BF1F03"/>
    <w:rsid w:val="00C55403"/>
    <w:rsid w:val="00C81527"/>
    <w:rsid w:val="00CC0639"/>
    <w:rsid w:val="00D91529"/>
    <w:rsid w:val="00E73ACD"/>
    <w:rsid w:val="00EB7828"/>
    <w:rsid w:val="00EE2212"/>
    <w:rsid w:val="00F5180F"/>
    <w:rsid w:val="00F70CA1"/>
    <w:rsid w:val="00FC25FA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6F46"/>
  <w15:docId w15:val="{66EF9BBF-5F44-4CB4-863C-228B61DB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an">
    <w:name w:val="span"/>
    <w:basedOn w:val="DefaultParagraphFont"/>
    <w:qFormat/>
    <w:rPr>
      <w:position w:val="0"/>
      <w:sz w:val="24"/>
      <w:szCs w:val="24"/>
      <w:vertAlign w:val="baseline"/>
    </w:rPr>
  </w:style>
  <w:style w:type="character" w:customStyle="1" w:styleId="divdocumentdivaddressli">
    <w:name w:val="div_document_div_address_li"/>
    <w:basedOn w:val="DefaultParagraphFont"/>
    <w:qFormat/>
  </w:style>
  <w:style w:type="character" w:customStyle="1" w:styleId="documentbullet">
    <w:name w:val="document_bullet"/>
    <w:basedOn w:val="DefaultParagraphFont"/>
    <w:qFormat/>
    <w:rPr>
      <w:sz w:val="24"/>
      <w:szCs w:val="24"/>
    </w:rPr>
  </w:style>
  <w:style w:type="character" w:customStyle="1" w:styleId="divdocumentdivheadingCharacter">
    <w:name w:val="div_document_div_heading Character"/>
    <w:basedOn w:val="DefaultParagraphFont"/>
    <w:qFormat/>
  </w:style>
  <w:style w:type="character" w:customStyle="1" w:styleId="divdocumentdivsectiontitle">
    <w:name w:val="div_document_div_sectiontitle"/>
    <w:basedOn w:val="DefaultParagraphFont"/>
    <w:qFormat/>
    <w:rPr>
      <w:color w:val="1A409A"/>
      <w:sz w:val="30"/>
      <w:szCs w:val="30"/>
    </w:rPr>
  </w:style>
  <w:style w:type="character" w:customStyle="1" w:styleId="singlecolumnspanpaddedlinenth-child1">
    <w:name w:val="singlecolumn_span_paddedline_nth-child(1)"/>
    <w:basedOn w:val="DefaultParagraphFont"/>
    <w:qFormat/>
  </w:style>
  <w:style w:type="character" w:customStyle="1" w:styleId="spandegree">
    <w:name w:val="span_degree"/>
    <w:basedOn w:val="span"/>
    <w:qFormat/>
    <w:rPr>
      <w:b/>
      <w:bCs/>
      <w:position w:val="0"/>
      <w:sz w:val="24"/>
      <w:szCs w:val="24"/>
      <w:vertAlign w:val="baseline"/>
    </w:rPr>
  </w:style>
  <w:style w:type="character" w:customStyle="1" w:styleId="spancompanyname">
    <w:name w:val="span_companyname"/>
    <w:basedOn w:val="span"/>
    <w:qFormat/>
    <w:rPr>
      <w:b/>
      <w:bCs/>
      <w:position w:val="0"/>
      <w:sz w:val="24"/>
      <w:szCs w:val="24"/>
      <w:vertAlign w:val="baseline"/>
    </w:rPr>
  </w:style>
  <w:style w:type="character" w:customStyle="1" w:styleId="spanjobtitle">
    <w:name w:val="span_jobtitle"/>
    <w:basedOn w:val="span"/>
    <w:qFormat/>
    <w:rPr>
      <w:b/>
      <w:bCs/>
      <w:position w:val="0"/>
      <w:sz w:val="24"/>
      <w:szCs w:val="24"/>
      <w:vertAlign w:val="baseline"/>
    </w:rPr>
  </w:style>
  <w:style w:type="character" w:customStyle="1" w:styleId="spanpaddedlineCharacter">
    <w:name w:val="span_paddedline Character"/>
    <w:basedOn w:val="span"/>
    <w:qFormat/>
    <w:rPr>
      <w:position w:val="0"/>
      <w:sz w:val="24"/>
      <w:szCs w:val="24"/>
      <w:vertAlign w:val="baseline"/>
    </w:rPr>
  </w:style>
  <w:style w:type="character" w:customStyle="1" w:styleId="Strong1">
    <w:name w:val="Strong1"/>
    <w:basedOn w:val="DefaultParagraphFont"/>
    <w:qFormat/>
    <w:rPr>
      <w:position w:val="0"/>
      <w:sz w:val="24"/>
      <w:szCs w:val="24"/>
      <w:vertAlign w:val="baseli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divdocument">
    <w:name w:val="div_document"/>
    <w:basedOn w:val="Normal"/>
    <w:qFormat/>
    <w:pPr>
      <w:spacing w:line="320" w:lineRule="atLeast"/>
    </w:pPr>
  </w:style>
  <w:style w:type="paragraph" w:customStyle="1" w:styleId="divdocumentdivfirstsection">
    <w:name w:val="div_document_div_firstsection"/>
    <w:basedOn w:val="Normal"/>
    <w:qFormat/>
  </w:style>
  <w:style w:type="paragraph" w:customStyle="1" w:styleId="divdocumentdivparagraph">
    <w:name w:val="div_document_div_paragraph"/>
    <w:basedOn w:val="Normal"/>
    <w:qFormat/>
  </w:style>
  <w:style w:type="paragraph" w:customStyle="1" w:styleId="divdocumentdivname">
    <w:name w:val="div_document_div_name"/>
    <w:basedOn w:val="Normal"/>
    <w:qFormat/>
    <w:rPr>
      <w:color w:val="1A409A"/>
    </w:rPr>
  </w:style>
  <w:style w:type="paragraph" w:customStyle="1" w:styleId="divdocumentdivlowerborder">
    <w:name w:val="div_document_div_lowerborder"/>
    <w:basedOn w:val="Normal"/>
    <w:qFormat/>
    <w:pPr>
      <w:pBdr>
        <w:top w:val="single" w:sz="24" w:space="0" w:color="1A409A"/>
      </w:pBdr>
      <w:spacing w:line="0" w:lineRule="atLeast"/>
    </w:pPr>
    <w:rPr>
      <w:color w:val="1A409A"/>
      <w:sz w:val="0"/>
      <w:szCs w:val="0"/>
    </w:rPr>
  </w:style>
  <w:style w:type="paragraph" w:customStyle="1" w:styleId="div">
    <w:name w:val="div"/>
    <w:basedOn w:val="Normal"/>
    <w:qFormat/>
  </w:style>
  <w:style w:type="paragraph" w:customStyle="1" w:styleId="divdocumentdivSECTIONCNTC">
    <w:name w:val="div_document_div_SECTION_CNTC"/>
    <w:basedOn w:val="Normal"/>
    <w:qFormat/>
  </w:style>
  <w:style w:type="paragraph" w:customStyle="1" w:styleId="divaddress">
    <w:name w:val="div_address"/>
    <w:basedOn w:val="div"/>
    <w:qFormat/>
    <w:pPr>
      <w:spacing w:line="300" w:lineRule="atLeast"/>
      <w:jc w:val="center"/>
    </w:pPr>
    <w:rPr>
      <w:sz w:val="22"/>
      <w:szCs w:val="22"/>
    </w:rPr>
  </w:style>
  <w:style w:type="paragraph" w:customStyle="1" w:styleId="divdocumentsection">
    <w:name w:val="div_document_section"/>
    <w:basedOn w:val="Normal"/>
    <w:qFormat/>
  </w:style>
  <w:style w:type="paragraph" w:customStyle="1" w:styleId="divdocumentdivheading">
    <w:name w:val="div_document_div_heading"/>
    <w:basedOn w:val="Normal"/>
    <w:qFormat/>
  </w:style>
  <w:style w:type="paragraph" w:customStyle="1" w:styleId="divdocumentsinglecolumn">
    <w:name w:val="div_document_singlecolumn"/>
    <w:basedOn w:val="Normal"/>
    <w:qFormat/>
  </w:style>
  <w:style w:type="paragraph" w:customStyle="1" w:styleId="spanpaddedline">
    <w:name w:val="span_paddedline"/>
    <w:basedOn w:val="spanParagraph"/>
    <w:qFormat/>
  </w:style>
  <w:style w:type="paragraph" w:customStyle="1" w:styleId="spanParagraph">
    <w:name w:val="span Paragraph"/>
    <w:basedOn w:val="Normal"/>
    <w:qFormat/>
  </w:style>
  <w:style w:type="paragraph" w:customStyle="1" w:styleId="divdocumentulli">
    <w:name w:val="div_document_ul_li"/>
    <w:basedOn w:val="Normal"/>
    <w:qFormat/>
  </w:style>
  <w:style w:type="paragraph" w:customStyle="1" w:styleId="p">
    <w:name w:val="p"/>
    <w:basedOn w:val="Normal"/>
    <w:qFormat/>
  </w:style>
  <w:style w:type="table" w:customStyle="1" w:styleId="divdocumenttable">
    <w:name w:val="div_document_table"/>
    <w:basedOn w:val="TableNormal"/>
    <w:tblPr/>
  </w:style>
  <w:style w:type="character" w:customStyle="1" w:styleId="csl-left-margin">
    <w:name w:val="csl-left-margin"/>
    <w:basedOn w:val="DefaultParagraphFont"/>
    <w:rsid w:val="006F439D"/>
  </w:style>
  <w:style w:type="character" w:customStyle="1" w:styleId="csl-right-inline">
    <w:name w:val="csl-right-inline"/>
    <w:basedOn w:val="DefaultParagraphFont"/>
    <w:rsid w:val="006F439D"/>
  </w:style>
  <w:style w:type="paragraph" w:styleId="ListParagraph">
    <w:name w:val="List Paragraph"/>
    <w:basedOn w:val="Normal"/>
    <w:uiPriority w:val="34"/>
    <w:qFormat/>
    <w:rsid w:val="006F4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0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Austin Marshall</vt:lpstr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Austin Marshall</dc:title>
  <dc:subject/>
  <dc:creator>Austin Marshall</dc:creator>
  <dc:description/>
  <cp:lastModifiedBy>Austin Marshall</cp:lastModifiedBy>
  <cp:revision>24</cp:revision>
  <dcterms:created xsi:type="dcterms:W3CDTF">2023-01-10T00:44:00Z</dcterms:created>
  <dcterms:modified xsi:type="dcterms:W3CDTF">2023-01-10T04:34:00Z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IC4AAB+LCAAAAAAABAAVmrXC6lAQhB8oRdzKuLunixB3T57+/regg8OyZ3fmGwAmIRxFOYYRUYqGYJLHeAFiKZYSEBZGYMIKl0iVYJlUGGlyL1UBYkV64a1v4H6vnylxfu+o8oVPO0COTB1XvTBsyukRVcny2Kscnya7P1EjZLrl0VK99ww7otKvKLAuIu+DGX0TiVXHiQNize6lPbKl62OBRzZRUXEuHErhp340ckNI4KoHWu1fAZ2C4CuqycA</vt:lpwstr>
  </property>
  <property fmtid="{D5CDD505-2E9C-101B-9397-08002B2CF9AE}" pid="3" name="x1ye=1">
    <vt:lpwstr>LDHW0KH4loyMSTv9owTi5vY/upRHPLtLjdEvSZPu8nktFrLfdSZ3osF5MchjHh8mK33blpBh4lmtgmo2MSJePsPSxmNnSg4xRrT+TC2H8vNJHxdiIgH6vWuxpNLcVxzzy6xZImh3LCM0e9+buK7gp5RLyTGZiq6uvhjw8rO1tBkzUwnWUAySgP+XcOENaKdAlq2ZtmbAs1pR7Xf9wtZ/f5xLsBTSeV5hVXpmcpQn6MMmpTM+Ujhmv/NzAQQXq4l</vt:lpwstr>
  </property>
  <property fmtid="{D5CDD505-2E9C-101B-9397-08002B2CF9AE}" pid="4" name="x1ye=10">
    <vt:lpwstr>0AUGP89X7dF1V4KA8HvECOJCgTMUXjKRHMfNFZ91h7uxtDX6xcN5ov2dq8+DWuFyy3C0ygzlTMonHB1EoQqBR5CLUwRLjty7EX6aLVqJO/c39RkCBoH7RSN+H/tn1phzZL0K+aaaqJPdLoslBh8khTpv7vggzoBqE0dtf8HSFga8thSWpX3Fp06JpsWUCiaIJW4kOmo2GfBuBMFN7iImHzRsVAswp3PfEm8wT0mTdAAOU9T2tY+2a5sKwina0Tz</vt:lpwstr>
  </property>
  <property fmtid="{D5CDD505-2E9C-101B-9397-08002B2CF9AE}" pid="5" name="x1ye=11">
    <vt:lpwstr>iHrR+ArOQYVJl/iwewXtwbl19zAHNXdKNG44LLN7xLTe9l/yQ1sjm/fxhOihrI/QRSTaZ/Q4XCe8JDR53TkTvcGgLdbU3Eq7ZH04d3cgRjn9yadAtSaIfQu8qnGmsxLUym3HJK8vdZLczwW3f4zL02GGSNL9kj4xF14RbCIDLoVFd2aUsJmhw0K0DMjgz4R68kSUL6QJ5qC/+xPfnqRGUguEDCWbAqZB9yljjcEmkVkEI0B+Xu/EMU/n+ir+UC8</vt:lpwstr>
  </property>
  <property fmtid="{D5CDD505-2E9C-101B-9397-08002B2CF9AE}" pid="6" name="x1ye=12">
    <vt:lpwstr>GH630nd111EwZ5Nlven5xJXzY0hU3PmsXhzS+1fbXHcfJ8svf6pCC3XFU5M8ZExckSiPsYGOUAgZPQb4UWo8u9jVZe9Guy+Vz3JgEGJ7r7ny3ej4qtVdpEwjyvO5pUmJEN+uXCf/0cKG52fORyv8R0rIHa9jcCtYK5x5+T13DIscZFZDx9fbskN/kqDOW5As06BZiVpQYuop+ABM9ZwMQgvI3PQLUu4w+XMOyCn1AjhEb/P4QzyUfRm3GL3RTWA</vt:lpwstr>
  </property>
  <property fmtid="{D5CDD505-2E9C-101B-9397-08002B2CF9AE}" pid="7" name="x1ye=13">
    <vt:lpwstr>Um9Kil4IYT2QNnF84vVqSwir6/Xohra6M7Tdd6Za9VePACkt04BoAmhtuK2GREWbSDR9/Jighfw6QPIo6nkJhp2Gx+NzmXsY7Hta7/2EWAv3Qv30r6d5DOItKi+RmIHdlftIxmdEt+rdlEMusd4vOe3StRlrmFUtONN1t/oltGfH+9if84aE5P000f3tcweTEujp3iCHbbF0kcl1R5jANpTRNLeawSmBIMK9FgWLwI2PSPM4ho44c6ymLf+xYjK</vt:lpwstr>
  </property>
  <property fmtid="{D5CDD505-2E9C-101B-9397-08002B2CF9AE}" pid="8" name="x1ye=14">
    <vt:lpwstr>yGlNSdO2qubodu5nJflul7cx/ceasOdY69Jb+JvroL3//s6fVC/Bkg1Q0oTZq7rSmX2b36dN5fyVAZDyTOmbO7ySjMvB+sH/wLAbfM/oaNNTgi9YO9ZkpSnjKm9vbYAjctIE+aimB9nw+jiOY6gEuUbC+llT4bbNZC6ev3PJ7lPck0onDIRP+GwCYB5ILWs51g2upWJ+FrLBIcneLJtwenuV2RTgGCTQMZCdQ8V/2mSCLHI0tMkzVlRGH+GCJkm</vt:lpwstr>
  </property>
  <property fmtid="{D5CDD505-2E9C-101B-9397-08002B2CF9AE}" pid="9" name="x1ye=15">
    <vt:lpwstr>HJGtnD0Io16jrqjOg3AhVs9tX3SmkAS6kShLOezfemw9JzgkI4skgdXIgF+01U/8xNQaT0WGahnOZvCWk191HeHFGkLIHzX2z/JfBTmrt/qmsXC9P+w/UERmpUoFCCtjJeG8/c3c4LSB6r34ItyEjlMvRcCSRhWpkkywijukKQdGcZl5TW5WjDB2xke/9md58NDr4G2ovwd5jbFPsgKkoC7KZuvUg5tUuGWLaDzMBhx0D3zD9KJgKoXazgX/zcD</vt:lpwstr>
  </property>
  <property fmtid="{D5CDD505-2E9C-101B-9397-08002B2CF9AE}" pid="10" name="x1ye=16">
    <vt:lpwstr>N5SE3Yt+aqFGujZuG9R3It9M5Z8pVBv8F/6Kw+FLRr4ebULq+LMq1D7JTtXkUlihPxo4Sav8Ndg+0lhmgLdqUdd4/B4a7B+IHlN2nZd9L3qScsRCme1weKqA0x/AbI0ZLX/Dyh29nJSV7H9FdX+iyJLTH6Sr1IVCkkts6MdEKwmvqg1mCupjPAw7M8vJd/ks0YF6F8M9fyiMbveCY+HfU0gcFxwLbhk++GuXd9S9ktlxSvUlfz33LNH1kbWtSX4</vt:lpwstr>
  </property>
  <property fmtid="{D5CDD505-2E9C-101B-9397-08002B2CF9AE}" pid="11" name="x1ye=17">
    <vt:lpwstr>z3RXerO7JTldwECNqEhSr3CKfAfve7lbprV/fyQTbB07mF6D7KNc/j1N58+86gAfUDovElky+w4TMSe09fnXwl2DS9MozMWjDx1G/X2kr8xlV5eDGF0qlwtH8RTv8uJgCQG/6PPGTdHYwLrzETTSLKxtaOpZ0DiKubTbY9DsCxxDfpd9qYozwB4Hzo/nyEgSjkLyjKlFcyhj7iQ6PxE9HjBdGHEGEWg0CZlcxnf3YA8tek8RKJTgRA/xbEF53a8</vt:lpwstr>
  </property>
  <property fmtid="{D5CDD505-2E9C-101B-9397-08002B2CF9AE}" pid="12" name="x1ye=18">
    <vt:lpwstr>JNOvHE18sgCcX5+uxdov2PQb4062Tm12YpEK90MoEvMU6I2V5qiPg66iEfa7koKivqW5690aXbu9Kwe0llUDlnJOGcfJbxUlX3ziq83njGitCaWwV/wQJzlcgLKGmV6mB0RGIFTGznZjYIkcMV13UVZje/eMMqjbNY88t5ZhUTR7nKPErvnqcl31z/HkH0JRS4fES1fV6dAItQszFR+c+ePnP9Kv+heUm/I7bWYAjyo0b1fWMPP42UzeKxqJf+W</vt:lpwstr>
  </property>
  <property fmtid="{D5CDD505-2E9C-101B-9397-08002B2CF9AE}" pid="13" name="x1ye=19">
    <vt:lpwstr>A4Wyuqgst4fPzzX/7h3oCthtBgrea/5T4PXPnFjuHbSlk1Kb3cmONgXEIqlN5XhZ2YaFuzPb3nw3zg7+hTnWXPwCW6glquF1A+2xQqL2q7HkitNzIALgEXlB+kSlDZgQWaxDBh7KBOgylUaYculeoqjGlXOJAKaRCyTS5tHPe1pMT98hEe5SNLAO6nw60f6ixp/xlJXf1V7ngQY7NvrV0DTvseYsJDcGLC+OlF2ffMXJGPNLDmdokmSzm00QGdp</vt:lpwstr>
  </property>
  <property fmtid="{D5CDD505-2E9C-101B-9397-08002B2CF9AE}" pid="14" name="x1ye=2">
    <vt:lpwstr>jW04Or9R6a65I8KYA25ZXu9xY3E9jywjmRTodSdqFvoOgSmsAJOKpzgloTLjyH/7l31uprZI/vug0x46bdjxhmvhpx89pIn8bRn+F489FYPV++MmH3B+G8GtHK17DoL5NpjanYOZ0gNx1+nrLp2OTxNuVEQSCpwF20BLE8N50iLJ7n2l5lpVmjAs+OcVOoazSa+ZGWWeiMKckoybvkJliKiUXCP/cZsl2jst+OurdhrrmbgRvFJVjVxhtAay/8d</vt:lpwstr>
  </property>
  <property fmtid="{D5CDD505-2E9C-101B-9397-08002B2CF9AE}" pid="15" name="x1ye=20">
    <vt:lpwstr>VFQgLdeB+NN1/2RyOXl2s+z92NegTWnyVgMyHw5Be8AbhdjZQnIV2BZChaQE2Omw31z+0tEAdv43WmLH66wwGmim/pwCIDWzODbc307yNUxOAtCyXYOnltjBcgQMXxA+kGNUGQtSxtM6mxhEpZzKCE9C8vF3KNTUHNAoMiQosP8udtkn83DOvamX3g7+iMX7+j9gosWgs8PVRsdcVSxV+AshKgSet3tq6sTVVak9WfnjshGsn5yT/WUbnJp/D9q</vt:lpwstr>
  </property>
  <property fmtid="{D5CDD505-2E9C-101B-9397-08002B2CF9AE}" pid="16" name="x1ye=21">
    <vt:lpwstr>Y71O1C9nSPD7A348e/lqcSWHa3Y36/IlCnk6oROljh2XroI0wH9j374C+Bd5+9LiPGX2wGvf1uFp44syH2eBeQT+PSumJmWrIgk9CM9vBhVsHaHJfyy/CrYxd8lB4U3KHnxqFdXsvpzDSw70GH9nMGIBFB7+MIY8FbITgNRXBPdtj0SkR9bnt+8i+YKflRq3MW/oA9LMYwcWerTq6/xJ3t1xL/+frz7xXttn5u7nCXvb5xe8u/LRGG45PDEAHMb</vt:lpwstr>
  </property>
  <property fmtid="{D5CDD505-2E9C-101B-9397-08002B2CF9AE}" pid="17" name="x1ye=22">
    <vt:lpwstr>reNF/8iTQBDjL3hD/ix+4IVYI4nnrcqQd+r07093MFP47MlORzZhw0ymmX9ct3d04M2Hir3DxwQAENVfVfcXPCXadMbYIfIXjyVCVXpOV4pZSfEN/whYtb5Xh6DzyDVMdRXmwfSmrqBAglW94XSQksVneP5/6TGtGNJIjiHU+I2GqyGJ7Dv780v43b74bB2kICsUao8EI27lpSnR8pn8bsdMZNlBfEuTMpmaSFeW2NZqbuvU7GJBORDZqlK3nV7</vt:lpwstr>
  </property>
  <property fmtid="{D5CDD505-2E9C-101B-9397-08002B2CF9AE}" pid="18" name="x1ye=23">
    <vt:lpwstr>tp7yvB+ZAcRLV00CJo4Mk/TmlMHFtjD/EC+m75TFmvYv9hCwqKR/NnysBd6zQ6kykQMchZYk7wCvNhqFgOUTMRNtub4Q3p3EPgRvLxofWb+Hp6fW+cEUnBVo7KkW+/f2hmcPVVhxWGEuMIK++W/qQ5lbXLwy94X5E8IW/QWNp6VtSInPLQxT89TDulz8v2ic9GZFX2SuGisfWYz0Gto2F8iCPEFtE6pCRUEmqhoJX+B2swm9/USbtaugvqLgLZf</vt:lpwstr>
  </property>
  <property fmtid="{D5CDD505-2E9C-101B-9397-08002B2CF9AE}" pid="19" name="x1ye=24">
    <vt:lpwstr>FnTin/bu2GxMK0RdGtHSiVuzv6cN3M4AdzVCfpGNxQNo49t8u+UEVzixdrtBAVVW1iYtc3KDGcgcMsAm0eBwlN8uin/E1iGJuyJMvUrrPe9Ps8A1Vi1eLxMEEQiWUmN6Ph7neFyKMya8+TMi84Pfxj8S055kI89YdVkY8K+O6LLN0UI78VcKDnOV6mJYjtRbFaBRAYCIGAuMT6Uj51Zt9hBaab5sd1tYLpI/Sy5UKNMzflReDsPcTKHg6fhxMFA</vt:lpwstr>
  </property>
  <property fmtid="{D5CDD505-2E9C-101B-9397-08002B2CF9AE}" pid="20" name="x1ye=25">
    <vt:lpwstr>4Uyn8cQrjwVO4Xmtsdwsd6zFUFhrdeRoSu+CK/fU4V6k8FZ2tpZZFauGVDFzHpqeybUBwPv3xdeT8+khtXVWN3q4sL+Gop+Z4SlK0eiHECecGDrApLwYRW/37b6imqESxTNy3sgJbjhx35g8m9lQLvTNl2qzWPk9uyOyh7LRCmk/K/zhU2xUF77R60aicwUUHn5N9jEJbt+1NT83EfSXQe360RY+rVl/SxmgO0UPhfBuWpwroGTCPMqZkfaVh/B</vt:lpwstr>
  </property>
  <property fmtid="{D5CDD505-2E9C-101B-9397-08002B2CF9AE}" pid="21" name="x1ye=26">
    <vt:lpwstr>dupICa1d/6O5DrpOIM9pfM1LMqLIJ2m8qd92JKgeGd/ROkA0+s8WyuN4AWhDKIWBFnGIu7ivWsecToEiRgSQb+kgoTgbZp/FRSPVGyOR1ClslUJ8l49EzriSBvnCHuLyP45aTSHzO44K1sDwsisAv48P21gjj9LZqn1sySKs2f5E9qRDZc7exh8H1KYacDFKUf4+QxBSFNyKLcIbe0zj2cTvxwuryjxhO9S6UICZFkZQ5gJVKv691YefGYv/JDm</vt:lpwstr>
  </property>
  <property fmtid="{D5CDD505-2E9C-101B-9397-08002B2CF9AE}" pid="22" name="x1ye=27">
    <vt:lpwstr>6m0/fdNnc2PSRoZIz7/GU6rwE91HX/zA0bYLVl01iGx6gn3MwpI+St+QovpnDob0ALFGd5qBHCSwvh+sdAELNXf9/W37RGmjzF+7hle9f06pMBfuPEpYcDY0KvwrLvzR/o1+Lz4N4nhw+ML3qMkz2nG47GUUzdTFKqInuogPRA8HQcIX7ltno8gCXQ2O1CwWJw3dgP7r+JFReByTbGQxXIdt52/FTqdTFUPWsj2Sc5V38iZj/Tm24dsLOP95NWx</vt:lpwstr>
  </property>
  <property fmtid="{D5CDD505-2E9C-101B-9397-08002B2CF9AE}" pid="23" name="x1ye=28">
    <vt:lpwstr>V7JrwZnnFkP0+8fdtlsQfm3UIiBUjMuklpWL8ufH/cmbwnIfu+bdBXJVjjn4cEE0S2khqmNLkn60nl6Mz1GBoZdVwdJoRt21GWq9nGbZMe0GltNQ86tTS3ds/SEC+c60nI0g+Rr6jP2RlN4/Bv/o7zbuMwxCGStNMx7OrbB2BQa15p7+0IgjhB8OnjaMwIuK/cC6oyPfwf8k/SIZe1AXbDcU/Nkt3V30E7gaG0H+atENyokqQk/wJGPDi8Y426l</vt:lpwstr>
  </property>
  <property fmtid="{D5CDD505-2E9C-101B-9397-08002B2CF9AE}" pid="24" name="x1ye=29">
    <vt:lpwstr>kgDYY0w3gSqq6RAaAp47pQDPuFFdbQ26dacbIoD0Z/kPRX7eAM/EB0BmaPbBfe7tc963nKXqp3p+p57UQ1WtW/OJjGoxOi6wfIAgBGDY5pnzg7rZAs5+di7nIDqb5zl/TmAzFfnffqcZwglgidWvo7zDEVdL/nGP92taxVgc+22D+cwheGM1UCJyOFUIjfc7ZEw4Au8KMC+NWRNxCpFEoHlN8Nk7E2Sni5W35c1By6W4p9s/84UCz+gtxzXN7tk</vt:lpwstr>
  </property>
  <property fmtid="{D5CDD505-2E9C-101B-9397-08002B2CF9AE}" pid="25" name="x1ye=3">
    <vt:lpwstr>ytrcHO/uEPgOCEiCUwVBsABT0AEKaMln8/8gq9z7UXWnRmZSYwOeuoAFIlKVO7UJPfM2FsVqT2FK9KcQKRCYurzNli3ZN0A+PxBUEBDvR3VxcJKrWfL4W5/EHS7F5TDrUGvox/0r3mH1StKSiY9qdbzjuLQ0rMXWKvfJXRebpCfQVovVXSFquTKV9uWRuupP8ex5WOw0ug3Gu8sBDrjZLtg5UjIAcsTxiRP27FuVkXlV3KYCL0bqE2OZPyUmY4a</vt:lpwstr>
  </property>
  <property fmtid="{D5CDD505-2E9C-101B-9397-08002B2CF9AE}" pid="26" name="x1ye=30">
    <vt:lpwstr>spGnhaGNHZA/PqfyjZ9uSLsSUH6QKWP/ZwqsQXOtC4u8T4y1goQSTdVPWG5I8PTIav7PPCqBrvOa6egwDaxUM0WUrHhjXTEl9KgyqL1dYo4ScyXQALkEcWV1+3mJEHFsam8VTtI883My22JEPZCPoj8EnE6axMl7YPG7jJmOsMQF6/ItvFz5m1YySkiDIF0Yc/IXuFYL5HPy1ormm901Bmh7KBef+bpKOhpo3oclgNjSOGIlv4O/Vi32s9wI2Yr</vt:lpwstr>
  </property>
  <property fmtid="{D5CDD505-2E9C-101B-9397-08002B2CF9AE}" pid="27" name="x1ye=31">
    <vt:lpwstr>H1MxgBXCqd5d9qell4xiZogbsGhAXhzylNebdVP9IZvDEfrmocK0ftPTe2qTZsMcrFMgPaeSAPnWD54KwH7zyeHabj/EkAUk7eXg3S8tAOEiloSTrn441zMc3skAzgYfGA971cktsHZqVaK5jJElty6+5MWhFHC6T3rPtJ84VNEgviQsaZtvcvf0yo1zY9mbNWnyTP+gqzLfEaV0pimEQdRpOWpLeT+GfoV8xasxduSEeEbktTu2xca7LinEkjP</vt:lpwstr>
  </property>
  <property fmtid="{D5CDD505-2E9C-101B-9397-08002B2CF9AE}" pid="28" name="x1ye=32">
    <vt:lpwstr>CwlgbpsPHa88D1PeU8cBd32Cv3rjKlgRnWjboQS0alHGvRynCiopZQmU6wnC5thj5HLnrC+YDbdONn9RS19PyI2FSdry0jyjxB4sN3iqX9r/AZ7vLQuMFqaog6ciVFYNSVhmrTN6dhk7KxuDZ6nidelFWgu6Ha5deXSLTL+5IW1+g7FVcA7JSQukIqLaLz3vEfBrVYGX3oGu8ezRgzB2sIleBvNZ/qk8oxXZSM4W1nFZ6O3K8j5aVIEHANe6nml</vt:lpwstr>
  </property>
  <property fmtid="{D5CDD505-2E9C-101B-9397-08002B2CF9AE}" pid="29" name="x1ye=33">
    <vt:lpwstr>yqMSbd5V1rXdMmAJQGXNgRvBLmCEDo1n6vFJDeHyrOUCmuPUWkQehXqVJITMP9lksKZx9akO8A1e/26zXxIikxHag47t7ivIX0KcZNoUN61iMBOMheBuxFA7hToDfJTkwSB/zE4v7yiAKxzTSxmoOjIUAx2aI6Gx9S3maM+xIAF6S8HrUIXCJ6aJNe/8rBmq11A2Ezx2HbHYOJzEn9W+q4Z5LcEvBz3h2Xz7zHFEYSI/q9CIHycumSqgw95VrhF</vt:lpwstr>
  </property>
  <property fmtid="{D5CDD505-2E9C-101B-9397-08002B2CF9AE}" pid="30" name="x1ye=34">
    <vt:lpwstr>voccZCpkJkMLIn/L/hGmp181g+9F6e7wJxHIaJuIYMWQfVjDEY/1LJXtUEZ9cxfC/n1ENDi7E+PAB39cTSvrpfTH563yaUpFRP8qlmz2YyoZZ5Blf+RK0lSvV4/Yrh8/cI/3hpJ/ln+AatVBPQS2Ot8f8s0ab8c4h+bmeca7Os7a/tXdi5swPhvDhxWqzPnI1GpMyhlbnGKWD4dTxyVcY5bhWFhu8xT4YzZzdZ3rPCDM7Bzvw2jIkomCPKm4AaS</vt:lpwstr>
  </property>
  <property fmtid="{D5CDD505-2E9C-101B-9397-08002B2CF9AE}" pid="31" name="x1ye=35">
    <vt:lpwstr>ajCkL6I/90VFwyscXEkrY1iAieN4qu4QmQQIeXk/HyRf+CquxRq6WYVYZfPfg2o6X5ZDgtl5uEiHls4KC2vEpScVU+u1VmC88Osn1M9+3dVgGt2qDlGpF6FPDrfND7uwtEaGzAWQ/08Z7NqE4pJKtmz1ZUFrNteka98PMLK7+SOP1h1W3G1UpgoQlqEiijOZg5+HHksRz8P4KHnFSz5NaRa7cgPcHVVKSrMEf92zYd0SJh4zZceuD6PCbU21uOC</vt:lpwstr>
  </property>
  <property fmtid="{D5CDD505-2E9C-101B-9397-08002B2CF9AE}" pid="32" name="x1ye=36">
    <vt:lpwstr>a6oM+I9ghZj6U21XDopPEv4aUyItxG4GFT7SEtkxGVXUXuRZTAPbhvfeeUlW9fNA+vcBo2Oyy+fQNPT5Rhn/pd/EkF+WHEFuUM6pkHT6z3YAhdWJKqiQ3qlFSYng5yYyux4O/igfDKvlz2sl8cZiJPRCZvBicOA95UK88o+RiV6bmtE5aFPs8kLLd2OFnIcxLNi+1SBTUfiFgxwriiMHGJB8mq0Xaw+4KCqlEZKpR9WOv65m8Es9819yoD7Ijcy</vt:lpwstr>
  </property>
  <property fmtid="{D5CDD505-2E9C-101B-9397-08002B2CF9AE}" pid="33" name="x1ye=37">
    <vt:lpwstr>ozaKGWHf6qjrkhoD2gqoebWgjQR8laX6/FtzWusVLkZLhOB2Fm93QyDEYCtFqylrj/CDmh7lH9gj0Z7V+y4ZrJGEA89oKJQhXJ53nNCJSuwBGqTV/Xv1Dfk38MnpTOP9Fdpo4jJLBx66kx80w86BQpthbNv5ue2lM2x3MQFAZpvZg/ocYjXQfeDFTOjTq6zRGEMSYHX3hVG1N5lLqxFz+BK+xxZ+KFwWLd/7ADvek17j4lfWUDM8hQWdHEIo7jF</vt:lpwstr>
  </property>
  <property fmtid="{D5CDD505-2E9C-101B-9397-08002B2CF9AE}" pid="34" name="x1ye=38">
    <vt:lpwstr>bZEXig8LSs3gM/lx6r8nu23L/fdgeHrXbcokw24XSgM7WbuIzL5QsteVCwK2eN9epJayLkRp/JeBfse3hrOeXGTX4qnt8tkRys1WfelbZHZ3uF9CshdgxruaxYyXQCrvuAbI0zfu8AaUUC9QbjWPe1uvMROAqmp0rlHkeFPO+1uM137VgwGkKXHugYGd8Cs9e2UEm2V7hbCUoq3Cibswzrvsclygqg/l0eKtsp31Aam2SP98n9nWJ+vEPcWhUP+</vt:lpwstr>
  </property>
  <property fmtid="{D5CDD505-2E9C-101B-9397-08002B2CF9AE}" pid="35" name="x1ye=39">
    <vt:lpwstr>IKw/otSvmTznGFFBWqPVaQ3Pow6JxYwsATxslQxj/oLT25i2yqF0HTvrg3Yxb/QZbrTCsn44qv6ngSXWKigq3EE1xtRHObO41j8XEv0pPJkYzoHlrSwzRH7eLE8qucBUJE1Zph1M2PiqoN/uOq5PxJKt+11Xvf/31HC0oXMGdPy+I92a3K0Zu1tTkLuXcGu+uwnwpVgCK5IgRmuA5QouVmezlYJDS3b89gLHKAWxwDiqi+cibzChkKgG1Fjktl8</vt:lpwstr>
  </property>
  <property fmtid="{D5CDD505-2E9C-101B-9397-08002B2CF9AE}" pid="36" name="x1ye=4">
    <vt:lpwstr>4lRwhsb9sDE6I31IDL/h2JFR6eJOAFxrfQzqF0mM6qmMEa0eMtOMoyzmrMr11yA+RmsCLJlKYouhOBjPZKvzN4QhPQGxFDodEsrRxH5+w1q+Cj4aGFVQ3kV5l5EL6D/2L251xx8vcP+7Fuy72ToRR2DTrkpinO3xuzhfYB5lBfY2X65eCSAMgKhutAme+O01EnUrI2Mb/wTA0EFay9fZ+6hTIF3H60xoB7LnLMaxyP2ESatTB3xDZfEKsHvK0F4</vt:lpwstr>
  </property>
  <property fmtid="{D5CDD505-2E9C-101B-9397-08002B2CF9AE}" pid="37" name="x1ye=40">
    <vt:lpwstr>+HCCJhYRjHNQ8p7UYhheOLnyscYj3sXLTfurWRillcc9gX2FyBg01K5YWxHrq2Vv4MnQaQwoe1bvH0vC1y+4cMH634K/7+CbPw45mNMeREvCdT+9x87jMxLKZoXO5MpsvqJ+a/LYurPbxjQ3Ju3sZw1GpygD24w1X6pBNma2aSISOn/k5Na+VqxhfoGxtoxTwl0KNPntidrFNphkGNNLuXpm0dXnZjiO4Ku7kCuxxyh5ubyAs9CxdqpQEj2sZxz</vt:lpwstr>
  </property>
  <property fmtid="{D5CDD505-2E9C-101B-9397-08002B2CF9AE}" pid="38" name="x1ye=41">
    <vt:lpwstr>H160P6h/8ezB6hwCB34NUe1DAm0rJ8d4yCNOYv9mYPDdK9rBE0mXqQIRvAUwTdXkGuw7nQwhRBe8XneJA/lPWkTP0HTDTDbfLiiSl5zfDB9lU4Gm+IoY58F79RUBHP/KBc+dxziSn/DMAl2bSdCDHdP/LPspQXUGkHAwhz+Ivud1vtv+GHP57mT17EGUBOgKEJzaPdT2vJP+3PZP+Nz47PBVP21xSOiVi5IEKbaJHnL3OceJjdXzIzPi/I/T1V9</vt:lpwstr>
  </property>
  <property fmtid="{D5CDD505-2E9C-101B-9397-08002B2CF9AE}" pid="39" name="x1ye=42">
    <vt:lpwstr>71bFR15HBMulvR7hy9a5sj9J2T4LngsKRoZN9qFEVsnKxIQYqqHNb5TIQu/o/fVjs+m2G86bfnN/QeRJ6y3nVK3BlNVCOhlnVuyb5T/5JGwuAff5be3zqo9WsWQLVPOylFOtbkKvaU6r6SdONNf0+0wOyZzHOHhSjSXYyYwi9ayk4frARQ72MgItAWicRmJMd5NGPOuydTH0VffICoPIBYZ+ohwsLNGSPDwElY40r4/7tIvdWe1/lquCUvaBNpp</vt:lpwstr>
  </property>
  <property fmtid="{D5CDD505-2E9C-101B-9397-08002B2CF9AE}" pid="40" name="x1ye=43">
    <vt:lpwstr>qv3VAiO4nDHX9c6p3ucl4K3XxTgW6lCqB9JU8GxOUARPgIewlk4zu39ISTGflouIjQo//mRBPqeVWUY48eceknyRzFGgTavh57JXAxXqNPuh52cKFNpfwdCvf5J1B8OeTeWXSm03oyaTHRuJbGYZNE67t0nVF/I7J+ahZD+2QvodGTlPP59/9Jr72EgSZ8/hwTqy4lJdOFg8ttWel27yI1GprY9Yt+lW6tjUaLVv1TZj0piUJ26DHSrFIZn3gQn</vt:lpwstr>
  </property>
  <property fmtid="{D5CDD505-2E9C-101B-9397-08002B2CF9AE}" pid="41" name="x1ye=44">
    <vt:lpwstr>cj/Ow1ayCEDzy7G/aBUF965ADLlQPZnaAd4p/Lftl1xTb8tcE7vkO0WaHgCzJ4eZioCoKU7Q6J3GKQbSohI3ENbHNTdoNDR8B6WTKs4j8BjEoMeHeiOkd9nLNPzdsnODZQKaTXiDosmGyjd16EtQec/xv1U8A8zJ17qX05z/ZPS3ScRdaM90zxWm/LckJ/htQZjQ22Dt9TGeQPCm9s4V8+2XRY4sqp9RFWX/FqkZQrIBG5H+wwpF1Xzm9uPBP+0</vt:lpwstr>
  </property>
  <property fmtid="{D5CDD505-2E9C-101B-9397-08002B2CF9AE}" pid="42" name="x1ye=45">
    <vt:lpwstr>8OtJfCKqimAAbmo0nZYFgBPHw1la4tHsiHHRjCUlo46BnRRxa6cNCkfQLIIW06/ciAAg/bPSREQ7p+U8xT05itdJiup3EBPAdK6+7UeZJUXiOa950XU/cv02HutPDi+9INYOr1ptINr69EZriA2jsxV2KwYhavVbkfcJ9vDkEBi4VmR5SgYNE5xbVeFl7kLhF3T9rpSER+svXMM6FIiVcvWqSlNP1z04nHy8+e9wIIgOsdDs79K2dLdYO/Hd2ka</vt:lpwstr>
  </property>
  <property fmtid="{D5CDD505-2E9C-101B-9397-08002B2CF9AE}" pid="43" name="x1ye=46">
    <vt:lpwstr>yFWjkymdh+2oFp5z3GUcUmxBkSuGX9HS9Ol5KkMCyuISlSAZSfIEcvYHGeUngzikqQduV0twI7vs/GEAC+lIK/Lxhc42LA/uTYoe24PxSNo4/6A2HLhoeCCxAOi1y1ZOSuX29hHLth2UiGAPfRLkCgjCcBZXKx6ynpkxLPh7vBSu1Wv7mznoxb4jg3kTrQJnd6NS2JB4j/36yJsCSkYkLQ/wAqP26iIC4AAA==</vt:lpwstr>
  </property>
  <property fmtid="{D5CDD505-2E9C-101B-9397-08002B2CF9AE}" pid="44" name="x1ye=5">
    <vt:lpwstr>KfY+JUe5tGYg6wBjh5X/LhrWuoi9QevWeKf+iWe8pZUaL49ddNK4e3GLXsm80dfH36Ug/iB8MKFjS4O74LKh2O60SKJrafRNiQzgyako3oIW0SV/89zbpgxXkWH5VNcqSM0eWbpao0SE3szz1QCoYYYiduXayEJ6HrKNDg00Nm3wEUWcjRCKeBeWCstbyCjoBYDqKVs8hkmft6VfBZ8aHbQoYM/wisH3ki1rnYMlOaQWGcXracHHTv3lJBawNQS</vt:lpwstr>
  </property>
  <property fmtid="{D5CDD505-2E9C-101B-9397-08002B2CF9AE}" pid="45" name="x1ye=6">
    <vt:lpwstr>hvqm0817lH+OJnFJzNvAg8aewcBa5RXOEhXLURNNtuzCk0I3/NHNyqxz928iSjgYjcaoF185s+hvFDPafeIa31tHEHQGfu2K3j7gDOTBWdyVLL0lXa24HCB044wAIyEQiGE7EJf95f/ncmn43RFydlZOIApyRVf9fiowF8r7goG0YC66QhQINs5C1rOTNpB3btbvfM24ikcNcbR3LuFIbzmm4wDJi347iQXIEgNhh5LyQ5hanzDzuZaiu5XqXpE</vt:lpwstr>
  </property>
  <property fmtid="{D5CDD505-2E9C-101B-9397-08002B2CF9AE}" pid="46" name="x1ye=7">
    <vt:lpwstr>1qhy9LlbsiZxmwPa4ay1dNqhWyz32UJDZkC4HJMbhmlBFqT7ogN3xyMmWITHbbfQ3IovmXmkNZiB5K38uwdHHX5zbrbyQcMD2TOjolTfW6pUXrXtGu1/tnLlSPScIAudIvJxhsd3Tvn84/q/7bm8SOHIlP6daRBF91SRJmqQOn02FLu/vHBi16fzRxoR/cI0YKs5CJh3Zb42wtGUzaM2HsRMfb8ykitzPK9NgpVA8QX0rvMQgM5V/jjE9SM7Im+</vt:lpwstr>
  </property>
  <property fmtid="{D5CDD505-2E9C-101B-9397-08002B2CF9AE}" pid="47" name="x1ye=8">
    <vt:lpwstr>ZdhizgfSxqpzJFoQkLbvFsmWxeYRGLwPSCjBLTVoVuXy2dYDt8B5v/gEH/DkDJ819Nj1n/hnT1n5ho0S83Wlzoe2eV3HiYLJArzg4hyIXUECljEeBgzs7XqMMXr6m4TGFYWuCfukH2tu7zjYqr9uZoSwt1UPOCTQG5H/Vc/ir3TLPLNO6/ADj1IVvd9V7+Pu4Du8HxZLJfGindziD7a9hFyNE2kSJsf4TB9z/jifVbpyLBlL77jDFVIYyqkRRvy</vt:lpwstr>
  </property>
  <property fmtid="{D5CDD505-2E9C-101B-9397-08002B2CF9AE}" pid="48" name="x1ye=9">
    <vt:lpwstr>Koa7uUH7P5K1wM+F5fGu8TKFRGJ8/3feswx9ABzV7Zq/fInqnimv3/nrH70mvpxjz0zYdgtrk1nazHBh33vaNNHVmgLpSY3Q6FKH+2OF6MTZsV2swEEWyfMwDbVXbwne4xrZErgE80C+4acN7uqrw1rzmoVcesJ9KA9XWdcVcUG4LMxUk6rknb9vxqrQ7Atb14/BF8IEU4grHtnBjdjeMUm4tQR2VTnkXUugIzTytBya/5oueCfFSsI+D2/JEjL</vt:lpwstr>
  </property>
  <property fmtid="{D5CDD505-2E9C-101B-9397-08002B2CF9AE}" pid="49" name="GrammarlyDocumentId">
    <vt:lpwstr>97a98a8a07d63f73a88e465ce5634a51a53df65ad5c33b27f94afe71c07f4836</vt:lpwstr>
  </property>
</Properties>
</file>